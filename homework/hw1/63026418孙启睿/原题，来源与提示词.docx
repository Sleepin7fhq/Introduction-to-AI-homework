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FA19FC">
      <w:pPr>
        <w:pStyle w:val="31"/>
      </w:pPr>
      <w:r>
        <w:t>IMO 1988 第 6 题解题报告</w:t>
      </w:r>
    </w:p>
    <w:p w14:paraId="0916F3ED">
      <w:pPr>
        <w:pStyle w:val="26"/>
      </w:pPr>
      <w:r>
        <w:t>韦达跳跃证明与 Python 整数验证</w:t>
      </w:r>
    </w:p>
    <w:p w14:paraId="1D94EAED">
      <w:r>
        <w:t>本报告汇集原题与官方来源、完整证明、数值验证、解题提示词和展示提纲。核心结论是：满足题目整除条件时，商必为完全平方数。</w:t>
      </w:r>
    </w:p>
    <w:p w14:paraId="4AE930F1">
      <w:pPr>
        <w:pStyle w:val="3"/>
      </w:pPr>
      <w:r>
        <w:t>1 原题与来源</w:t>
      </w:r>
    </w:p>
    <w:p w14:paraId="0B776B91">
      <w:r>
        <w:rPr>
          <w:b w:val="0"/>
        </w:rPr>
        <w:t>设 a、b 为正整数，且 ab+1 整除 a²+b²。证明</w:t>
      </w:r>
    </w:p>
    <w:p w14:paraId="4135CDCA">
      <w:pPr>
        <w:jc w:val="center"/>
      </w:pPr>
      <m:oMathPara>
        <m:oMath>
          <m:f>
            <m:fPr/>
            <m:num>
              <m:r>
                <m:rPr/>
                <m:t>a² + b²</m:t>
              </m:r>
            </m:num>
            <m:den>
              <m:r>
                <m:rPr/>
                <m:t>ab + 1</m:t>
              </m:r>
            </m:den>
          </m:f>
        </m:oMath>
      </m:oMathPara>
    </w:p>
    <w:p w14:paraId="0E1A9DFC">
      <w:r>
        <w:rPr>
          <w:b w:val="0"/>
        </w:rPr>
        <w:t>是一个整数的平方。</w:t>
      </w:r>
    </w:p>
    <w:p w14:paraId="7FB84E13">
      <w:r>
        <w:rPr>
          <w:b w:val="0"/>
        </w:rPr>
        <w:t>以上为中文翻译。来源：第 29 届国际数学奥林匹克（1988，澳大利亚堪培拉），第二天第 6 题。官方英文题集第 2 页：</w:t>
      </w:r>
    </w:p>
    <w:p w14:paraId="2154A373">
      <w:r>
        <w:rPr>
          <w:b w:val="0"/>
          <w:sz w:val="18"/>
        </w:rPr>
        <w:t>https://www.imo-official.org/assets/documents/problems/1988/1988_eng.pdf</w:t>
      </w:r>
    </w:p>
    <w:p w14:paraId="6EE2CAE3">
      <w:r>
        <w:rPr>
          <w:b w:val="0"/>
        </w:rPr>
        <w:t>官方题目入口：https://www.imo-official.org/problems/1988/</w:t>
      </w:r>
    </w:p>
    <w:p w14:paraId="7C1BD61F">
      <w:r>
        <w:rPr>
          <w:b w:val="0"/>
        </w:rPr>
        <w:t>核对日期：2026-10-17。</w:t>
      </w:r>
    </w:p>
    <w:p w14:paraId="0D6DED23">
      <w:pPr>
        <w:pStyle w:val="3"/>
      </w:pPr>
      <w:r>
        <w:t>2 解题目标与核心观察</w:t>
      </w:r>
    </w:p>
    <w:p w14:paraId="44A9ECF4">
      <w:r>
        <w:rPr>
          <w:b w:val="0"/>
        </w:rPr>
        <w:t>令 k=(a²+b²)/(ab+1)，则 k 是正整数，且</w:t>
      </w:r>
    </w:p>
    <w:p w14:paraId="371BDA23">
      <w:pPr>
        <w:jc w:val="center"/>
      </w:pPr>
      <m:oMathPara>
        <m:oMath>
          <m:r>
            <m:rPr/>
            <m:t>a² + b² = k(ab + 1)</m:t>
          </m:r>
        </m:oMath>
      </m:oMathPara>
    </w:p>
    <w:p w14:paraId="47C516BB">
      <w:r>
        <w:rPr>
          <w:b w:val="0"/>
        </w:rPr>
        <w:t>固定 k、b，将它看作关于 a 的二次方程：</w:t>
      </w:r>
    </w:p>
    <w:p w14:paraId="468AD98B">
      <w:pPr>
        <w:jc w:val="center"/>
      </w:pPr>
      <m:oMathPara>
        <m:oMath>
          <m:r>
            <m:rPr/>
            <m:t>f(x) = x² − kbx + b² − k = 0</m:t>
          </m:r>
        </m:oMath>
      </m:oMathPara>
    </w:p>
    <w:p w14:paraId="7BD86F07">
      <w:r>
        <w:rPr>
          <w:b w:val="0"/>
        </w:rPr>
        <w:t>已知一个根为 a，由韦达定理，另一个根为 c=kb-a，是整数。只要证明 0≤c&lt;b，就能把 (a,b) 替换成 (b,c)，保持 k 不变并缩小解，直至出现零。引入零只用于辅助方程，不改变原题正整数条件。</w:t>
      </w:r>
    </w:p>
    <w:p w14:paraId="25D2E0BE">
      <w:r>
        <w:br w:type="page"/>
      </w:r>
    </w:p>
    <w:p w14:paraId="182A9AE6">
      <w:pPr>
        <w:pStyle w:val="3"/>
      </w:pPr>
      <w:r>
        <w:t>3 完整证明</w:t>
      </w:r>
    </w:p>
    <w:p w14:paraId="5BD56193">
      <w:r>
        <w:rPr>
          <w:b w:val="0"/>
        </w:rPr>
        <w:t>由对称性，不妨设 a≥b≥1。</w:t>
      </w:r>
    </w:p>
    <w:p w14:paraId="119EEC5C">
      <w:r>
        <w:rPr>
          <w:b/>
        </w:rPr>
        <w:t>第一步：处理 k=1。</w:t>
      </w:r>
    </w:p>
    <w:p w14:paraId="5B672995">
      <w:r>
        <w:rPr>
          <w:b w:val="0"/>
        </w:rPr>
        <w:t>此时 a²+b²=ab+1，即</w:t>
      </w:r>
    </w:p>
    <w:p w14:paraId="23AD6E87">
      <w:pPr>
        <w:jc w:val="center"/>
      </w:pPr>
      <m:oMathPara>
        <m:oMath>
          <m:r>
            <m:rPr/>
            <m:t>(a − b)² + ab = 1</m:t>
          </m:r>
        </m:oMath>
      </m:oMathPara>
    </w:p>
    <w:p w14:paraId="79EFC789">
      <w:r>
        <w:rPr>
          <w:b w:val="0"/>
        </w:rPr>
        <w:t>因 ab≥1，得到 a=b=1，所以 k=1=1²。以下设 k≥2。</w:t>
      </w:r>
    </w:p>
    <w:p w14:paraId="62ABD68F">
      <w:r>
        <w:rPr>
          <w:b/>
        </w:rPr>
        <w:t>第二步：构造另一整数根。</w:t>
      </w:r>
    </w:p>
    <w:p w14:paraId="6E5C0F61">
      <w:r>
        <w:rPr>
          <w:b w:val="0"/>
        </w:rPr>
        <w:t>令 c=kb-a。由韦达定理，c 为 f 的另一根，因此</w:t>
      </w:r>
    </w:p>
    <w:p w14:paraId="5878B94A">
      <w:pPr>
        <w:jc w:val="center"/>
      </w:pPr>
      <m:oMathPara>
        <m:oMath>
          <m:r>
            <m:rPr/>
            <m:t>b² + c² = k(bc + 1)</m:t>
          </m:r>
        </m:oMath>
      </m:oMathPara>
    </w:p>
    <w:p w14:paraId="23D9ADBF">
      <w:r>
        <w:rPr>
          <w:b w:val="0"/>
        </w:rPr>
        <w:t>所以新整数对 (b,c) 仍满足相同 k 的方程。</w:t>
      </w:r>
    </w:p>
    <w:p w14:paraId="14B2E6BC">
      <w:r>
        <w:rPr>
          <w:b/>
        </w:rPr>
        <w:t>第三步：证明 c≥0。</w:t>
      </w:r>
    </w:p>
    <w:p w14:paraId="4FA71320">
      <w:r>
        <w:rPr>
          <w:b w:val="0"/>
        </w:rPr>
        <w:t>反设 c&lt;0，则整数 a-kb≥1。原方程可写成</w:t>
      </w:r>
    </w:p>
    <w:p w14:paraId="10561BB5">
      <w:pPr>
        <w:jc w:val="center"/>
      </w:pPr>
      <m:oMathPara>
        <m:oMath>
          <m:r>
            <m:rPr/>
            <m:t>a(a − kb) = k − b²</m:t>
          </m:r>
        </m:oMath>
      </m:oMathPara>
    </w:p>
    <w:p w14:paraId="387A39E6">
      <w:r>
        <w:rPr>
          <w:b w:val="0"/>
        </w:rPr>
        <w:t>于是 a≤k-b²≤k-1；但 a&gt;kb≥k，矛盾。因此 c≥0。</w:t>
      </w:r>
    </w:p>
    <w:p w14:paraId="2AF5DAB0">
      <w:r>
        <w:rPr>
          <w:b/>
        </w:rPr>
        <w:t>第四步：证明 c&lt;b。</w:t>
      </w:r>
    </w:p>
    <w:p w14:paraId="2A859834">
      <w:r>
        <w:rPr>
          <w:b w:val="0"/>
        </w:rPr>
        <w:t>计算</w:t>
      </w:r>
    </w:p>
    <w:p w14:paraId="6136EA78">
      <w:pPr>
        <w:jc w:val="center"/>
      </w:pPr>
      <m:oMathPara>
        <m:oMath>
          <m:r>
            <m:rPr/>
            <m:t>f(b) = (2 − k)b² − k &lt; 0</m:t>
          </m:r>
        </m:oMath>
      </m:oMathPara>
    </w:p>
    <w:p w14:paraId="55BF5E88">
      <w:r>
        <w:rPr>
          <w:b w:val="0"/>
        </w:rPr>
        <w:t>又 f(b)=(b-a)(b-c)。由于 a≥b，且此乘积严格小于零，必有 b-a&lt;0、b-c&gt;0，即 a&gt;b 且 c&lt;b。</w:t>
      </w:r>
    </w:p>
    <w:p w14:paraId="44EF3A54">
      <w:r>
        <w:rPr>
          <w:b/>
        </w:rPr>
        <w:t>第五步：严格下降与终止。</w:t>
      </w:r>
    </w:p>
    <w:p w14:paraId="03A0EEDA">
      <w:r>
        <w:rPr>
          <w:b w:val="0"/>
        </w:rPr>
        <w:t>若 c&gt;0，则 (b,c) 是新的正整数解，并且 b+c&lt;a+b。因此可以重复上述步骤。每次较小坐标从 b 降到 c，形成严格下降的非负整数序列，故必在有限步后到达某组 (u,0)，其中 u≥1。</w:t>
      </w:r>
    </w:p>
    <w:p w14:paraId="72F3D215">
      <w:r>
        <w:rPr>
          <w:b w:val="0"/>
        </w:rPr>
        <w:t>由于每一步均保持方程和 k 不变，终点满足</w:t>
      </w:r>
    </w:p>
    <w:p w14:paraId="00F6CE34">
      <w:pPr>
        <w:jc w:val="center"/>
      </w:pPr>
      <m:oMathPara>
        <m:oMath>
          <m:r>
            <m:rPr/>
            <m:t>u² + 0² = k(u · 0 + 1)</m:t>
          </m:r>
        </m:oMath>
      </m:oMathPara>
    </w:p>
    <w:p w14:paraId="7CED4CE6">
      <w:r>
        <w:rPr>
          <w:b w:val="0"/>
        </w:rPr>
        <w:t>即 k=u²。连同 k=1 的情形，原题得证。</w:t>
      </w:r>
    </w:p>
    <w:p w14:paraId="7E21CA7A">
      <w:r>
        <w:br w:type="page"/>
      </w:r>
    </w:p>
    <w:p w14:paraId="66F690A1">
      <w:pPr>
        <w:pStyle w:val="3"/>
      </w:pPr>
      <w:r>
        <w:t>4 可展示的实例</w:t>
      </w:r>
    </w:p>
    <w:p w14:paraId="775A317D">
      <w:r>
        <w:rPr>
          <w:b w:val="0"/>
        </w:rPr>
        <w:t>取 (a,b)=(112,30)，有 k=4：</w:t>
      </w:r>
    </w:p>
    <w:p w14:paraId="25AF7179">
      <w:pPr>
        <w:jc w:val="center"/>
      </w:pPr>
      <m:oMathPara>
        <m:oMath>
          <m:r>
            <m:rPr/>
            <m:t>(112, 30) → (30, 8) → (8, 2) → (2, 0)</m:t>
          </m:r>
        </m:oMath>
      </m:oMathPara>
    </w:p>
    <w:p w14:paraId="1B2AC160">
      <w:r>
        <w:rPr>
          <w:b w:val="0"/>
        </w:rPr>
        <w:t>每一步 c=4b-a，终点给出 k=2²。第一步的数值核对为</w:t>
      </w:r>
    </w:p>
    <w:p w14:paraId="3EDE592B">
      <w:r>
        <w:rPr>
          <w:b w:val="0"/>
        </w:rPr>
        <w:t>112²+30²=13444，112×30+1=3361，13444/3361=4。</w:t>
      </w:r>
    </w:p>
    <w:p w14:paraId="79F2FDBE">
      <w:r>
        <w:rPr>
          <w:b w:val="0"/>
        </w:rPr>
        <w:t>另一个实例：k=9 时，(240,27)→(27,3)→(3,0)，终点给出 9=3²。</w:t>
      </w:r>
    </w:p>
    <w:p w14:paraId="5E5FCEB0">
      <w:pPr>
        <w:pStyle w:val="3"/>
      </w:pPr>
      <w:r>
        <w:t>5 代码如何辅助证明</w:t>
      </w:r>
    </w:p>
    <w:p w14:paraId="5D4DF9A2">
      <w:r>
        <w:rPr>
          <w:b w:val="0"/>
        </w:rPr>
        <w:t>verify.py 使用 Python 标准库和精确整数运算，无第三方依赖。执行：</w:t>
      </w:r>
    </w:p>
    <w:p w14:paraId="7915CBF9">
      <w:r>
        <w:rPr>
          <w:rFonts w:ascii="Consolas" w:hAnsi="Consolas"/>
          <w:b w:val="0"/>
          <w:sz w:val="20"/>
        </w:rPr>
        <w:t>python3 verify.py --limit 2000</w:t>
      </w:r>
    </w:p>
    <w:p w14:paraId="1BBEF2B8">
      <w:r>
        <w:rPr>
          <w:b w:val="0"/>
        </w:rPr>
        <w:t>枚举 1≤b≤a≤2000；先检查整除条件，再用整数平方根判断商是否为平方，最后逐步检查下降过程的不变量、非负性、严格下降与终点。实际运行结果保存在 verification_results.json。共检查 2,001,000 组候选无序整数对，其中 18 组满足整除条件；商集合为 {1,4,9,16,25,36,49,64,81,100,121,144}，全部为完全平方数。下降算法的断言全部通过，范围内最长下降为 5 步。</w:t>
      </w:r>
    </w:p>
    <w:p w14:paraId="45C394C3">
      <w:r>
        <w:rPr>
          <w:b w:val="0"/>
        </w:rPr>
        <w:t>有限枚举只能核验指定范围、发现错误或辅助理解；对所有正整数的结论由第 3 节的数学证明保证。代码中的 assert 是运行时一致性检查，不代替证明。</w:t>
      </w:r>
    </w:p>
    <w:p w14:paraId="461B713D">
      <w:r>
        <w:br w:type="page"/>
      </w:r>
    </w:p>
    <w:p w14:paraId="1606FC72">
      <w:pPr>
        <w:pStyle w:val="3"/>
      </w:pPr>
      <w:r>
        <w:t>6 方法总结与答辩要点</w:t>
      </w:r>
    </w:p>
    <w:p w14:paraId="16AD227E">
      <w:r>
        <w:rPr>
          <w:b w:val="0"/>
        </w:rPr>
        <w:t>为什么想到韦达定理？固定 k、b 后，方程关于 a 是首一整系数二次方程，另一根可直接写成整数 kb-a。</w:t>
      </w:r>
    </w:p>
    <w:p w14:paraId="4E7E9C66">
      <w:r>
        <w:rPr>
          <w:b w:val="0"/>
        </w:rPr>
        <w:t>为什么允许出现零？零是辅助下降过程的终点，代入同一方程恰好读出 k 是平方。</w:t>
      </w:r>
    </w:p>
    <w:p w14:paraId="7994718D">
      <w:r>
        <w:rPr>
          <w:b w:val="0"/>
        </w:rPr>
        <w:t>为什么一定结束？较小坐标每次严格减小且非负。</w:t>
      </w:r>
    </w:p>
    <w:p w14:paraId="5C27567E">
      <w:r>
        <w:rPr>
          <w:b w:val="0"/>
        </w:rPr>
        <w:t>为什么单独讨论 k=1？f(b)&lt;0 的统一论证使用了 k≥2；k=1 可直接求解。</w:t>
      </w:r>
    </w:p>
    <w:p w14:paraId="7D197FCA">
      <w:r>
        <w:rPr>
          <w:b w:val="0"/>
        </w:rPr>
        <w:t>整除条件的作用是什么？保证 k 为整数，使 c=kb-a 也是整数，进而使用整数下降。</w:t>
      </w:r>
    </w:p>
    <w:p w14:paraId="5664038F">
      <w:bookmarkStart w:id="0" w:name="_GoBack"/>
      <w:bookmarkEnd w:id="0"/>
      <w:r>
        <w:br w:type="page"/>
      </w:r>
    </w:p>
    <w:p w14:paraId="394CFA88">
      <w:pPr>
        <w:pStyle w:val="3"/>
      </w:pPr>
      <w:r>
        <w:t>解题提示词整理</w:t>
      </w:r>
    </w:p>
    <w:p w14:paraId="70556E28">
      <w:r>
        <w:rPr>
          <w:b w:val="0"/>
        </w:rPr>
        <w:t>以下是可复用的完整提示词方案，用于复现本材料的工作方法，并非逐字的历史调用记录，也不是 dsh 日志。本次实际由当前 AI 助手完成。</w:t>
      </w:r>
    </w:p>
    <w:p w14:paraId="3CDCA271">
      <w:pPr>
        <w:pStyle w:val="4"/>
      </w:pPr>
      <w:r>
        <w:t>提示词一 选题与来源核对</w:t>
      </w:r>
    </w:p>
    <w:p w14:paraId="3C452CDD">
      <w:r>
        <w:rPr>
          <w:b w:val="0"/>
        </w:rPr>
        <w:t>请选择一道适合课堂汇报的数学竞赛难题，要求有官方可核验来源、完整的初等证明，并可用 Python 做精确整数验证。给出原题中文翻译、比赛年份、题号和官方原题链接；避免依赖未解决猜想或仅有数值答案的题目。</w:t>
      </w:r>
    </w:p>
    <w:p w14:paraId="084C51E2">
      <w:pPr>
        <w:pStyle w:val="4"/>
      </w:pPr>
      <w:r>
        <w:t>提示词二 严谨求解</w:t>
      </w:r>
    </w:p>
    <w:p w14:paraId="0E827113">
      <w:r>
        <w:rPr>
          <w:b w:val="0"/>
        </w:rPr>
        <w:t>求解 IMO 1988 第 6 题：设正整数 a、b 满足 ab+1 整除 a²+b²，证明其商为完全平方数。令商为 k，尝试把等式视为关于 a 的二次方程并使用韦达定理。请给出可核查的证明，必须单独处理边界情形，严格证明另一根是整数、非负且小于原来的较小坐标，并说明下降过程终止后如何得出结论。</w:t>
      </w:r>
    </w:p>
    <w:p w14:paraId="03BE0A4A">
      <w:pPr>
        <w:pStyle w:val="4"/>
      </w:pPr>
      <w:r>
        <w:t>提示词三 独立审查</w:t>
      </w:r>
    </w:p>
    <w:p w14:paraId="0B8E48AE">
      <w:r>
        <w:rPr>
          <w:b w:val="0"/>
        </w:rPr>
        <w:t>请审查上述证明是否循环论证、是否遗漏 k=1、是否在证明新根非负前就默认它为正、是否说明终止性。区分原题的正整数条件与辅助方程允许零的作用。若发现漏洞，请给出修正。</w:t>
      </w:r>
    </w:p>
    <w:p w14:paraId="3DBD0CC8">
      <w:pPr>
        <w:pStyle w:val="4"/>
      </w:pPr>
      <w:r>
        <w:t>提示词四 代码验证</w:t>
      </w:r>
    </w:p>
    <w:p w14:paraId="60D10630">
      <w:r>
        <w:rPr>
          <w:b w:val="0"/>
        </w:rPr>
        <w:t>请编写仅使用 Python 3 标准库的可运行代码，枚举 1≤b≤a≤2000 内满足整除条件的整数对。全程使用整数运算，以 isqrt 检查商是否为平方，记录商集合和有效解数量。实现 c=kb-a 的下降算法，逐步断言方程不变量、0≤c&lt;b、坐标和严格下降及终点平方关系。输出 JSON，并明确有限枚举不是一般性证明。</w:t>
      </w:r>
    </w:p>
    <w:p w14:paraId="2303664A">
      <w:pPr>
        <w:pStyle w:val="4"/>
      </w:pPr>
      <w:r>
        <w:t>提示词五 展示材料</w:t>
      </w:r>
    </w:p>
    <w:p w14:paraId="11CA6364">
      <w:r>
        <w:rPr>
          <w:b w:val="0"/>
        </w:rPr>
        <w:t>请整理成课堂展示材料：原题与来源、转化思路、韦达定理、非负性、严格下降、终点结论、数值实例、代码结果与局限。保持符号统一，每页只突出一个论证目标。暂不生成 PPT 文件，待收到模板后再排版。</w:t>
      </w:r>
    </w:p>
    <w:sectPr>
      <w:pgSz w:w="11906" w:h="16838"/>
      <w:pgMar w:top="1134" w:right="1304" w:bottom="1134" w:left="130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9FBEC00"/>
    <w:rsid w:val="3BF8F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76" w:lineRule="auto"/>
    </w:pPr>
    <w:rPr>
      <w:rFonts w:ascii="Times New Roman" w:hAnsi="Times New Roman" w:eastAsia="Songti SC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100"/>
      <w:outlineLvl w:val="0"/>
    </w:pPr>
    <w:rPr>
      <w:rFonts w:asciiTheme="majorHAnsi" w:hAnsiTheme="majorHAnsi" w:eastAsiaTheme="majorEastAsia" w:cstheme="majorBidi"/>
      <w:b/>
      <w:bCs/>
      <w:color w:val="000000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100"/>
      <w:outlineLvl w:val="1"/>
    </w:pPr>
    <w:rPr>
      <w:rFonts w:asciiTheme="majorHAnsi" w:hAnsiTheme="majorHAnsi" w:eastAsiaTheme="majorEastAsia" w:cstheme="majorBidi"/>
      <w:b/>
      <w:bCs/>
      <w:color w:val="000000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000000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spacing w:after="100"/>
    </w:pPr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after="100" w:line="240" w:lineRule="auto"/>
      <w:contextualSpacing/>
    </w:pPr>
    <w:rPr>
      <w:rFonts w:asciiTheme="majorHAnsi" w:hAnsiTheme="majorHAnsi" w:eastAsiaTheme="majorEastAsia" w:cstheme="majorBidi"/>
      <w:color w:val="000000"/>
      <w:spacing w:val="5"/>
      <w:kern w:val="28"/>
      <w:sz w:val="46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Office_12.1.29166.29166_F1E327BC-269C-435d-A152-05C5408002CA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chips~</cp:lastModifiedBy>
  <dcterms:modified xsi:type="dcterms:W3CDTF">2026-10-17T12:15:20Z</dcterms:modified>
  <dc:subject>原题来源 完整证明 提示词 代码验证 展示提纲</dc:subject>
  <dc:title>IMO 1988 第 6 题解题报告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2052-12.1.29166.29166</vt:lpwstr>
  </property>
  <property fmtid="{D5CDD505-2E9C-101B-9397-08002B2CF9AE}" pid="3" name="ICV">
    <vt:lpwstr>348E48B6C4BB680258F6D26A0AE47BC9_43</vt:lpwstr>
  </property>
</Properties>
</file>